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DF7DB">
      <w:pPr>
        <w:pStyle w:val="2"/>
        <w:jc w:val="center"/>
        <w:rPr>
          <w:sz w:val="52"/>
          <w:szCs w:val="52"/>
        </w:rPr>
      </w:pPr>
      <w:r>
        <w:rPr>
          <w:sz w:val="52"/>
          <w:szCs w:val="52"/>
        </w:rPr>
        <w:t>BILLING SYSTEM</w:t>
      </w:r>
    </w:p>
    <w:p w14:paraId="126D3D87">
      <w:pPr>
        <w:jc w:val="center"/>
        <w:rPr>
          <w:sz w:val="44"/>
          <w:szCs w:val="44"/>
        </w:rPr>
      </w:pPr>
      <w:r>
        <w:rPr>
          <w:sz w:val="44"/>
          <w:szCs w:val="44"/>
        </w:rPr>
        <w:t>Subject: Programming and System Tools (PST)</w:t>
      </w:r>
    </w:p>
    <w:p w14:paraId="38B37E1C">
      <w:pPr>
        <w:jc w:val="center"/>
        <w:rPr>
          <w:sz w:val="44"/>
          <w:szCs w:val="44"/>
        </w:rPr>
      </w:pPr>
      <w:r>
        <w:rPr>
          <w:sz w:val="44"/>
          <w:szCs w:val="44"/>
        </w:rPr>
        <w:t>Course: Bachelor of Computer Applications (BCA)</w:t>
      </w:r>
    </w:p>
    <w:p w14:paraId="57747E4E">
      <w:pPr>
        <w:jc w:val="center"/>
        <w:rPr>
          <w:sz w:val="44"/>
          <w:szCs w:val="44"/>
        </w:rPr>
      </w:pPr>
      <w:r>
        <w:rPr>
          <w:sz w:val="44"/>
          <w:szCs w:val="44"/>
        </w:rPr>
        <w:t>Submitted By: Supriya Yadav</w:t>
      </w:r>
    </w:p>
    <w:p w14:paraId="19A15F16">
      <w:pPr>
        <w:jc w:val="center"/>
        <w:rPr>
          <w:sz w:val="44"/>
          <w:szCs w:val="44"/>
        </w:rPr>
      </w:pPr>
      <w:r>
        <w:rPr>
          <w:sz w:val="44"/>
          <w:szCs w:val="44"/>
        </w:rPr>
        <w:t>College: St. Andrews Institute of Technology and Management</w:t>
      </w:r>
    </w:p>
    <w:p w14:paraId="0C2829C0">
      <w:pPr>
        <w:jc w:val="center"/>
        <w:rPr>
          <w:sz w:val="44"/>
          <w:szCs w:val="44"/>
        </w:rPr>
      </w:pPr>
      <w:r>
        <w:rPr>
          <w:sz w:val="44"/>
          <w:szCs w:val="44"/>
        </w:rPr>
        <w:t>Section: C | Roll No: 258301</w:t>
      </w:r>
    </w:p>
    <w:p w14:paraId="3DA32530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623605AD">
      <w:pPr>
        <w:pStyle w:val="3"/>
        <w:jc w:val="center"/>
        <w:rPr>
          <w:sz w:val="96"/>
          <w:szCs w:val="96"/>
        </w:rPr>
      </w:pPr>
      <w:r>
        <w:rPr>
          <w:sz w:val="96"/>
          <w:szCs w:val="96"/>
        </w:rPr>
        <w:t>Certificate</w:t>
      </w:r>
    </w:p>
    <w:p w14:paraId="4877A484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This is to certify that the mini project titled “Billing System” has been successfully completed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 xml:space="preserve">and submitted by Supriya Yadav, student of BCA, as partial fulfillment of the requirements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for the subject Programming and System Tools (PST) under St. Andrews Institute of Technology and Management.</w:t>
      </w:r>
    </w:p>
    <w:p w14:paraId="1484BEF8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textWrapping"/>
      </w:r>
      <w:r>
        <w:rPr>
          <w:sz w:val="44"/>
          <w:szCs w:val="44"/>
        </w:rPr>
        <w:t>Faculty Incharge: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(Signature &amp; Seal)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Date: 10th November 2025</w:t>
      </w:r>
    </w:p>
    <w:p w14:paraId="4201A5FD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FB16FB4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Acknowledgment</w:t>
      </w:r>
    </w:p>
    <w:p w14:paraId="5DE61A80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I would like to express my sincere gratitude to my teacher and the Department of Computer Applications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 xml:space="preserve">for their continuous support and guidance throughout this mini project. This project has helped me gain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 xml:space="preserve">a deeper understanding of C programming, file handling, and structured programming concepts.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I am also thankful to my classmates and friends for their valuable help and encouragement during the project.</w:t>
      </w:r>
    </w:p>
    <w:p w14:paraId="2BD5A518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textWrapping"/>
      </w:r>
      <w:r>
        <w:rPr>
          <w:sz w:val="44"/>
          <w:szCs w:val="44"/>
        </w:rPr>
        <w:t>Supriya Yadav</w:t>
      </w:r>
    </w:p>
    <w:p w14:paraId="21A54BE3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E56DA34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Abstract</w:t>
      </w:r>
    </w:p>
    <w:p w14:paraId="35BD83D1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The Billing System is a console-based application developed in the C programming language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 xml:space="preserve">that allows a shop or store to generate bills for customers efficiently. It provides features like adding items,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 xml:space="preserve">calculating total amounts, applying discounts, and printing the final bill. This project demonstrates the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practical use of structures, arrays, loops, and file handling in C programming.</w:t>
      </w:r>
    </w:p>
    <w:p w14:paraId="5A889E6F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Objective</w:t>
      </w:r>
    </w:p>
    <w:p w14:paraId="103E89DC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textWrapping"/>
      </w:r>
      <w:r>
        <w:rPr>
          <w:sz w:val="44"/>
          <w:szCs w:val="44"/>
        </w:rPr>
        <w:t>• To develop a simple billing management system using C.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• To calculate total bills and generate customer receipts efficiently.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• To demonstrate the use of arrays, structures, and file operations in a real-world application.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• To reduce manual calculation errors in daily billing operations.</w:t>
      </w:r>
      <w:r>
        <w:rPr>
          <w:sz w:val="44"/>
          <w:szCs w:val="44"/>
        </w:rPr>
        <w:br w:type="textWrapping"/>
      </w:r>
    </w:p>
    <w:p w14:paraId="48E0685E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Existing System</w:t>
      </w:r>
    </w:p>
    <w:p w14:paraId="57E2D8A3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Traditionally, billing is done manually in small stores, which takes more time and increases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the risk of errors. It’s also difficult to keep track of previous transactions manually.</w:t>
      </w:r>
    </w:p>
    <w:p w14:paraId="16F8F2E7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Proposed System</w:t>
      </w:r>
    </w:p>
    <w:p w14:paraId="10F5B59F">
      <w:pPr>
        <w:jc w:val="center"/>
        <w:rPr>
          <w:sz w:val="44"/>
          <w:szCs w:val="44"/>
        </w:rPr>
      </w:pPr>
      <w:r>
        <w:rPr>
          <w:sz w:val="44"/>
          <w:szCs w:val="44"/>
        </w:rPr>
        <w:t>The proposed system automates billing operations using a simple C program. It allows the user to: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Enter multiple products and quantities.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Automatically calculate total cost and discounts.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Save bills to a file for record-keeping.</w:t>
      </w:r>
    </w:p>
    <w:p w14:paraId="64EFD1CF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Technologies Used</w:t>
      </w:r>
    </w:p>
    <w:p w14:paraId="486D9A17">
      <w:pPr>
        <w:jc w:val="center"/>
        <w:rPr>
          <w:sz w:val="44"/>
          <w:szCs w:val="44"/>
        </w:rPr>
      </w:pPr>
      <w:r>
        <w:rPr>
          <w:sz w:val="44"/>
          <w:szCs w:val="44"/>
        </w:rPr>
        <w:t>Language: C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Compiler: GCC / Turbo C / Code::Blocks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Operating System: Windows / Linux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Documentation: MS Word</w:t>
      </w:r>
    </w:p>
    <w:p w14:paraId="4C49D541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Framework</w:t>
      </w:r>
    </w:p>
    <w:p w14:paraId="419B8DF3">
      <w:pPr>
        <w:jc w:val="center"/>
        <w:rPr>
          <w:sz w:val="44"/>
          <w:szCs w:val="44"/>
        </w:rPr>
      </w:pPr>
      <w:r>
        <w:rPr>
          <w:sz w:val="44"/>
          <w:szCs w:val="44"/>
        </w:rPr>
        <w:t>The system uses: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Structures to store product information.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File Handling for saving and viewing bills.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Functions to organize operations (add item, calculate total, print bill).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Menu-driven interface for easy navigation.</w:t>
      </w:r>
    </w:p>
    <w:p w14:paraId="511F8B5B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System Design</w:t>
      </w:r>
    </w:p>
    <w:p w14:paraId="594FE6D6">
      <w:pPr>
        <w:jc w:val="center"/>
        <w:rPr>
          <w:sz w:val="44"/>
          <w:szCs w:val="44"/>
        </w:rPr>
      </w:pPr>
      <w:r>
        <w:rPr>
          <w:sz w:val="44"/>
          <w:szCs w:val="44"/>
        </w:rPr>
        <w:t>Input Design: Takes product name, quantity, and price.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Process Design: Calculates subtotal, applies discounts, and stores bill details in a file.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Output Design: Displays total amount, bill summary, and stored data.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Menu Flow: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+--------------------------------+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|          BILLING SYSTEM        |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+--------------------------------+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| 1. Add New Bill                |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| 2. View All Bills              |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| 3. Search Bill by Name         |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| 4. Exit                        |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+--------------------------------+</w:t>
      </w:r>
    </w:p>
    <w:p w14:paraId="70B9C987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Implementation (C Code)</w:t>
      </w:r>
    </w:p>
    <w:p w14:paraId="2C0E92E6">
      <w:pPr>
        <w:jc w:val="left"/>
        <w:rPr>
          <w:sz w:val="44"/>
          <w:szCs w:val="44"/>
        </w:rPr>
      </w:pPr>
      <w:r>
        <w:rPr>
          <w:sz w:val="44"/>
          <w:szCs w:val="44"/>
        </w:rPr>
        <w:br w:type="textWrapping"/>
      </w:r>
      <w:r>
        <w:rPr>
          <w:sz w:val="32"/>
          <w:szCs w:val="32"/>
        </w:rPr>
        <w:t>#include &lt;stdio.h&gt;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#include &lt;stdlib.h&gt;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#include &lt;string.h&gt;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struct item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char name[30];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int quantity;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float price;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float total;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};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void addBill();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void viewBills();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void searchBill();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int main()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int choice;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while (1)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printf("\n--- Billing System ---\n");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printf("1. Add New Bill\n");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printf("2. View All Bills\n");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printf("3. Search Bill by Customer Name\n");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printf("4. Exit\n");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printf("Enter your choice: 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scanf("%d", &amp;choice);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switch (choice)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case 1: addBill(); break;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case 2: viewBills(); break;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case 3: searchBill(); break;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case 4: exit(0);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default: printf("Invalid choice! Try again.\n");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return 0;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void addBill()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FILE *fp;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struct item items[50];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int n, i;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float total = 0;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char customer[50];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 = fopen("bills.txt", "a");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printf("\nEnter Customer Name: 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scanf("%s", customer);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printf("Enter Number of Items: 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scanf("%d", &amp;n);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for (i = 0; i &lt; n; i++)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printf("\nEnter Item %d Name: ", i + 1);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scanf("%s", items[i].name);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printf("Enter Quantity: 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scanf("%d", &amp;items[i].quantity);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printf("Enter Price per Item: 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scanf("%f", &amp;items[i].price);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items[i].total = items[i].quantity * items[i].price;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total += items[i].total;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fprintf(fp, "\nCustomer: %s\n", customer);</w:t>
      </w:r>
      <w:r>
        <w:rPr>
          <w:sz w:val="32"/>
          <w:szCs w:val="32"/>
        </w:rPr>
        <w:br w:type="textWrapping"/>
      </w:r>
      <w:bookmarkStart w:id="0" w:name="_GoBack"/>
      <w:bookmarkEnd w:id="0"/>
      <w:r>
        <w:rPr>
          <w:sz w:val="32"/>
          <w:szCs w:val="32"/>
        </w:rPr>
        <w:t xml:space="preserve">    fprintf(fp, "-----------------------------------\n");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fprintf(fp, "Item\tQty\tPrice\tTotal\n");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for (i = 0; i &lt; n; i++)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fprintf(fp, "%s\t%d\t%.2f\t%.2f\n", items[i].name, items[i].quantity, items[i].price, items[i].total);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fprintf(fp, "-----------------------------------\n");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fprintf(fp, "Total Bill: %.2f\n\n", total);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fclose(fp);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printf("\nBill generated successfully!\nTotal Amount: %.2f\n", total);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void viewBills()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FILE *fp;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char ch;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 = fopen("bills.txt", "r");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if (fp == NULL)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printf("No records found!\n");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return;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printf("\n--- All Bills ---\n\n");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while ((ch = fgetc(fp)) != EOF)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putchar(ch);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fclose(fp);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void searchBill()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FILE *fp;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char line[200], name[50];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int found = 0;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printf("\nEnter Customer Name to Search: 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scanf("%s", name);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fp = fopen("bills.txt", "r");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if (fp == NULL)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printf("No records found!\n");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return;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while (fgets(line, sizeof(line), fp))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if (strstr(line, name)) {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printf("\nBill Found:\n");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printf("%s", line);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    found = 1;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}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fclose(fp);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if (!found)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 xml:space="preserve">        printf("Bill not found!\n");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}</w:t>
      </w:r>
      <w:r>
        <w:rPr>
          <w:sz w:val="32"/>
          <w:szCs w:val="32"/>
        </w:rPr>
        <w:br w:type="textWrapping"/>
      </w:r>
    </w:p>
    <w:p w14:paraId="0FE5B92A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Conclusion</w:t>
      </w:r>
    </w:p>
    <w:p w14:paraId="60E12F1B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The Billing System provides a simple way to automate the billing process using basic C programming.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 xml:space="preserve">It efficiently stores and retrieves customer bills, minimizing calculation errors and saving time. 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This project successfully demonstrates structured programming and file management techniques.</w:t>
      </w:r>
    </w:p>
    <w:p w14:paraId="0301DC29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Future Scope</w:t>
      </w:r>
    </w:p>
    <w:p w14:paraId="5FE54A51">
      <w:pPr>
        <w:jc w:val="center"/>
        <w:rPr>
          <w:sz w:val="44"/>
          <w:szCs w:val="44"/>
        </w:rPr>
      </w:pPr>
      <w:r>
        <w:rPr>
          <w:sz w:val="44"/>
          <w:szCs w:val="44"/>
        </w:rPr>
        <w:br w:type="textWrapping"/>
      </w:r>
      <w:r>
        <w:rPr>
          <w:sz w:val="44"/>
          <w:szCs w:val="44"/>
        </w:rPr>
        <w:t>- Add tax and discount calculations automatically.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Store bills with date and time.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Create a GUI version.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- Integrate a database system for large-scale stores.</w:t>
      </w:r>
      <w:r>
        <w:rPr>
          <w:sz w:val="44"/>
          <w:szCs w:val="44"/>
        </w:rPr>
        <w:br w:type="textWrapping"/>
      </w:r>
    </w:p>
    <w:p w14:paraId="7F024AF7">
      <w:pPr>
        <w:pStyle w:val="3"/>
        <w:jc w:val="center"/>
        <w:rPr>
          <w:sz w:val="48"/>
          <w:szCs w:val="48"/>
        </w:rPr>
      </w:pPr>
      <w:r>
        <w:rPr>
          <w:sz w:val="48"/>
          <w:szCs w:val="48"/>
        </w:rPr>
        <w:t>References</w:t>
      </w:r>
    </w:p>
    <w:p w14:paraId="6483895E">
      <w:pPr>
        <w:jc w:val="left"/>
        <w:rPr>
          <w:sz w:val="44"/>
          <w:szCs w:val="44"/>
        </w:rPr>
      </w:pPr>
      <w:r>
        <w:rPr>
          <w:sz w:val="44"/>
          <w:szCs w:val="44"/>
        </w:rPr>
        <w:br w:type="textWrapping"/>
      </w:r>
      <w:r>
        <w:rPr>
          <w:sz w:val="44"/>
          <w:szCs w:val="44"/>
        </w:rPr>
        <w:t>1. Let Us C – Yashavant Kanetkar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2. GeeksforGeeks.org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3. TutorialsPoint.com</w:t>
      </w:r>
      <w:r>
        <w:rPr>
          <w:sz w:val="44"/>
          <w:szCs w:val="44"/>
        </w:rPr>
        <w:br w:type="textWrapping"/>
      </w:r>
      <w:r>
        <w:rPr>
          <w:sz w:val="44"/>
          <w:szCs w:val="44"/>
        </w:rPr>
        <w:t>4. Programiz.com</w:t>
      </w:r>
      <w:r>
        <w:rPr>
          <w:sz w:val="44"/>
          <w:szCs w:val="4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Supriya Yadav</cp:lastModifiedBy>
  <dcterms:modified xsi:type="dcterms:W3CDTF">2025-11-11T13:48:05Z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9091B565D2F14D828B19038EC5662F8A_12</vt:lpwstr>
  </property>
</Properties>
</file>